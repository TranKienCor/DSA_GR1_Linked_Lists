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3147B">
      <w:pPr>
        <w:pStyle w:val="2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DƯƠNG HỮU THIỆN</w: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br w:type="textWrapping"/>
      </w:r>
      <w:r>
        <w:rPr>
          <w:rFonts w:hint="default" w:ascii="Times New Roman" w:hAnsi="Times New Roman" w:cs="Times New Roman"/>
          <w:sz w:val="44"/>
          <w:szCs w:val="44"/>
          <w:lang w:val="en-US"/>
        </w:rPr>
        <w:t>N25DECE068</w:t>
      </w:r>
      <w:bookmarkStart w:id="0" w:name="_GoBack"/>
      <w:bookmarkEnd w:id="0"/>
    </w:p>
    <w:p w14:paraId="1D0C48BB">
      <w:pPr>
        <w:pStyle w:val="2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Section 1 - Recall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752"/>
        <w:gridCol w:w="1752"/>
        <w:gridCol w:w="1752"/>
        <w:gridCol w:w="1752"/>
        <w:gridCol w:w="1752"/>
      </w:tblGrid>
      <w:tr w14:paraId="4804C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3C5DB50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Structure / Operation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7E5A5A0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Best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5181CBD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053DCE9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Worst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5B1C549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Space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69FE379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Why</w:t>
            </w:r>
          </w:p>
        </w:tc>
      </w:tr>
      <w:tr w14:paraId="2D2B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7E8ECA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Singly Linked List</w:t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Insert Head / Delete Tail</w:t>
            </w:r>
          </w:p>
        </w:tc>
        <w:tc>
          <w:tcPr>
            <w:tcW w:w="1752" w:type="dxa"/>
            <w:vAlign w:val="center"/>
          </w:tcPr>
          <w:p w14:paraId="7E1556A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O(n)</w:t>
            </w:r>
          </w:p>
        </w:tc>
        <w:tc>
          <w:tcPr>
            <w:tcW w:w="1752" w:type="dxa"/>
            <w:vAlign w:val="center"/>
          </w:tcPr>
          <w:p w14:paraId="2EDB9D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O(n)</w:t>
            </w:r>
          </w:p>
        </w:tc>
        <w:tc>
          <w:tcPr>
            <w:tcW w:w="1752" w:type="dxa"/>
            <w:vAlign w:val="center"/>
          </w:tcPr>
          <w:p w14:paraId="5F4090C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O(n)</w:t>
            </w:r>
          </w:p>
        </w:tc>
        <w:tc>
          <w:tcPr>
            <w:tcW w:w="1752" w:type="dxa"/>
            <w:vAlign w:val="center"/>
          </w:tcPr>
          <w:p w14:paraId="034AEE3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241DB36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Insert Head is O(1), but Delete Tail needs a traversal to the last node when only the head pointer is kept. The tail deletion dominates.</w:t>
            </w:r>
          </w:p>
        </w:tc>
      </w:tr>
      <w:tr w14:paraId="532E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7971553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Doubly Linked List</w:t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Delete Given Node Pointer</w:t>
            </w:r>
          </w:p>
        </w:tc>
        <w:tc>
          <w:tcPr>
            <w:tcW w:w="1752" w:type="dxa"/>
            <w:vAlign w:val="center"/>
          </w:tcPr>
          <w:p w14:paraId="1A9F05F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064330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478944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79097BC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11E774E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The node pointer is already known. Only prev/next links must be updated; no search is needed.</w:t>
            </w:r>
          </w:p>
        </w:tc>
      </w:tr>
      <w:tr w14:paraId="5213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15F5A47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Circular Linked List</w:t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Insert Head with TailPtr</w:t>
            </w:r>
          </w:p>
        </w:tc>
        <w:tc>
          <w:tcPr>
            <w:tcW w:w="1752" w:type="dxa"/>
            <w:vAlign w:val="center"/>
          </w:tcPr>
          <w:p w14:paraId="199F8CF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39EC382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3E8DD1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01A0410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675A90E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With a tail pointer, head is tail-&gt;next. A new head is inserted by changing only a constant number of links.</w:t>
            </w:r>
          </w:p>
        </w:tc>
      </w:tr>
      <w:tr w14:paraId="0DB1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714DDB1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Sorted Singly Linked List</w:t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Search &amp; Insert</w:t>
            </w:r>
          </w:p>
        </w:tc>
        <w:tc>
          <w:tcPr>
            <w:tcW w:w="1752" w:type="dxa"/>
            <w:vAlign w:val="center"/>
          </w:tcPr>
          <w:p w14:paraId="27D09F3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46A2A46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O(n)</w:t>
            </w:r>
          </w:p>
        </w:tc>
        <w:tc>
          <w:tcPr>
            <w:tcW w:w="1752" w:type="dxa"/>
            <w:vAlign w:val="center"/>
          </w:tcPr>
          <w:p w14:paraId="3902AA4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O(n)</w:t>
            </w:r>
          </w:p>
        </w:tc>
        <w:tc>
          <w:tcPr>
            <w:tcW w:w="1752" w:type="dxa"/>
            <w:vAlign w:val="center"/>
          </w:tcPr>
          <w:p w14:paraId="712AB38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O(1)</w:t>
            </w:r>
          </w:p>
        </w:tc>
        <w:tc>
          <w:tcPr>
            <w:tcW w:w="1752" w:type="dxa"/>
            <w:vAlign w:val="center"/>
          </w:tcPr>
          <w:p w14:paraId="5280312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</w:rPr>
              <w:t>Best case: the target position is the head. Otherwise, the list may need to be scanned until the correct sorted position is found.</w:t>
            </w:r>
          </w:p>
        </w:tc>
      </w:tr>
    </w:tbl>
    <w:p w14:paraId="25F854EC">
      <w:pPr>
        <w:pStyle w:val="2"/>
        <w:rPr>
          <w:sz w:val="40"/>
          <w:szCs w:val="40"/>
        </w:rPr>
      </w:pPr>
      <w:r>
        <w:rPr>
          <w:sz w:val="40"/>
          <w:szCs w:val="40"/>
        </w:rPr>
        <w:t>Section 4 - Singly vs. Doubly Linked List Traversal Counter</w:t>
      </w:r>
    </w:p>
    <w:p w14:paraId="4559A017">
      <w:pPr>
        <w:spacing w:after="100"/>
        <w:rPr>
          <w:sz w:val="40"/>
          <w:szCs w:val="40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02"/>
        <w:gridCol w:w="2102"/>
        <w:gridCol w:w="2102"/>
        <w:gridCol w:w="2102"/>
      </w:tblGrid>
      <w:tr w14:paraId="2FD6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13ABDEC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n / Strategy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26B1362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Empirical Traversals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4A45806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Theoretical Worst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E43144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Theoretical Avg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3FA39F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Ratio (Empirical / Avg)</w:t>
            </w:r>
          </w:p>
        </w:tc>
      </w:tr>
      <w:tr w14:paraId="24299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46DF2D2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10,000 - Singly (Head Search)</w:t>
            </w:r>
          </w:p>
        </w:tc>
        <w:tc>
          <w:tcPr>
            <w:tcW w:w="2102" w:type="dxa"/>
            <w:vAlign w:val="center"/>
          </w:tcPr>
          <w:p w14:paraId="20251DD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5053.27</w:t>
            </w:r>
          </w:p>
        </w:tc>
        <w:tc>
          <w:tcPr>
            <w:tcW w:w="2102" w:type="dxa"/>
            <w:vAlign w:val="center"/>
          </w:tcPr>
          <w:p w14:paraId="7893999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10,000</w:t>
            </w:r>
          </w:p>
        </w:tc>
        <w:tc>
          <w:tcPr>
            <w:tcW w:w="2102" w:type="dxa"/>
            <w:vAlign w:val="center"/>
          </w:tcPr>
          <w:p w14:paraId="532F60C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5,000</w:t>
            </w:r>
          </w:p>
        </w:tc>
        <w:tc>
          <w:tcPr>
            <w:tcW w:w="2102" w:type="dxa"/>
            <w:vAlign w:val="center"/>
          </w:tcPr>
          <w:p w14:paraId="374A581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1.01</w:t>
            </w:r>
          </w:p>
        </w:tc>
      </w:tr>
      <w:tr w14:paraId="1135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3268EB0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10,000 - Doubly (Head Search)</w:t>
            </w:r>
          </w:p>
        </w:tc>
        <w:tc>
          <w:tcPr>
            <w:tcW w:w="2102" w:type="dxa"/>
            <w:vAlign w:val="center"/>
          </w:tcPr>
          <w:p w14:paraId="59C6D84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5053.27</w:t>
            </w:r>
          </w:p>
        </w:tc>
        <w:tc>
          <w:tcPr>
            <w:tcW w:w="2102" w:type="dxa"/>
            <w:vAlign w:val="center"/>
          </w:tcPr>
          <w:p w14:paraId="725183D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10,000</w:t>
            </w:r>
          </w:p>
        </w:tc>
        <w:tc>
          <w:tcPr>
            <w:tcW w:w="2102" w:type="dxa"/>
            <w:vAlign w:val="center"/>
          </w:tcPr>
          <w:p w14:paraId="229A3BD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5,000</w:t>
            </w:r>
          </w:p>
        </w:tc>
        <w:tc>
          <w:tcPr>
            <w:tcW w:w="2102" w:type="dxa"/>
            <w:vAlign w:val="center"/>
          </w:tcPr>
          <w:p w14:paraId="25B7B5E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1.01</w:t>
            </w:r>
          </w:p>
        </w:tc>
      </w:tr>
      <w:tr w14:paraId="6D69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761EF38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10,000 - Doubly (Bi-directional)</w:t>
            </w:r>
          </w:p>
        </w:tc>
        <w:tc>
          <w:tcPr>
            <w:tcW w:w="2102" w:type="dxa"/>
            <w:vAlign w:val="center"/>
          </w:tcPr>
          <w:p w14:paraId="7C8C4AA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2447.03</w:t>
            </w:r>
          </w:p>
        </w:tc>
        <w:tc>
          <w:tcPr>
            <w:tcW w:w="2102" w:type="dxa"/>
            <w:vAlign w:val="center"/>
          </w:tcPr>
          <w:p w14:paraId="53B50C6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10,000</w:t>
            </w:r>
          </w:p>
        </w:tc>
        <w:tc>
          <w:tcPr>
            <w:tcW w:w="2102" w:type="dxa"/>
            <w:vAlign w:val="center"/>
          </w:tcPr>
          <w:p w14:paraId="4CAD1C3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2,500</w:t>
            </w:r>
          </w:p>
        </w:tc>
        <w:tc>
          <w:tcPr>
            <w:tcW w:w="2102" w:type="dxa"/>
            <w:vAlign w:val="center"/>
          </w:tcPr>
          <w:p w14:paraId="042EA5A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0.98</w:t>
            </w:r>
          </w:p>
        </w:tc>
      </w:tr>
    </w:tbl>
    <w:p w14:paraId="435C33B5">
      <w:r>
        <w:rPr>
          <w:rFonts w:hint="default" w:ascii="Times New Roman" w:hAnsi="Times New Roman" w:cs="Times New Roman"/>
          <w:sz w:val="28"/>
          <w:szCs w:val="28"/>
        </w:rPr>
        <w:t>Short analysis: A Singly Linked List only moves forward, so a head search may require scanning through many nodes. A Doubly Linked List can move from either end. When the target's proximity to an end is known, bidirectional traversal reduces the expected search distance from about n/2 to about n/4, as stated in the assignment.</w:t>
      </w:r>
    </w:p>
    <w:p w14:paraId="3D23DFB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40"/>
          <w:szCs w:val="40"/>
        </w:rPr>
        <w:t>Section 5 - Music Player Playlist System</w:t>
      </w:r>
    </w:p>
    <w:p w14:paraId="2AE258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Proposed structure: </w:t>
      </w:r>
      <w:r>
        <w:rPr>
          <w:rFonts w:hint="default" w:ascii="Times New Roman" w:hAnsi="Times New Roman" w:cs="Times New Roman"/>
          <w:sz w:val="28"/>
          <w:szCs w:val="28"/>
        </w:rPr>
        <w:t>Circular Doubly Linked List.</w:t>
      </w:r>
    </w:p>
    <w:p w14:paraId="7A826B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Why: Each node has next and prev pointers, and the list is circular: head-&gt;prev = tail and tail-&gt;next = head. This gives both backward navigation and seamless Repeat All looping. A Singly Linked List cannot move backward directly, while a standard Doubly Linked List needs special boundary handling at the first and last track.</w:t>
      </w:r>
    </w:p>
    <w:p w14:paraId="06C7BE17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1 - Track Navigation</w:t>
      </w:r>
    </w:p>
    <w:p w14:paraId="12007D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nextSong(): active = active-&gt;next.  previousSong(): active = active-&gt;prev.  Both operations are O(1) because only one pointer update is required; there is no re-indexing or full traversal.</w:t>
      </w:r>
    </w:p>
    <w:p w14:paraId="74FFBA59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2 - Playlist Management</w:t>
      </w:r>
    </w:p>
    <w:p w14:paraId="507C4A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track: connect the new node between two existing nodes by updating a constant number of next/prev links. Delete a track: reconnect its previous and next nodes, then delete the node. Repeat All: after the last track, tail-&gt;next points to head; after the first track,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</w:rPr>
        <w:t>head-&gt;prev points to tail. Ther</w:t>
      </w:r>
      <w:r>
        <w:rPr>
          <w:rFonts w:hint="default" w:ascii="Times New Roman" w:hAnsi="Times New Roman" w:cs="Times New Roman"/>
        </w:rPr>
        <w:t>efore, moving next/previous never reaches a null boundary and the playlist loops continuously.</w:t>
      </w:r>
    </w:p>
    <w:p w14:paraId="4AEDEEB6"/>
    <w:sectPr>
      <w:footerReference r:id="rId5" w:type="default"/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23707">
    <w:pPr>
      <w:pStyle w:val="18"/>
      <w:jc w:val="center"/>
    </w:pPr>
    <w:r>
      <w:rPr>
        <w:rFonts w:ascii="Arial" w:hAnsi="Arial"/>
        <w:sz w:val="16"/>
      </w:rPr>
      <w:t>Linked Lists Assignment Solution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EC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1280</Words>
  <Characters>6392</Characters>
  <Lines>0</Lines>
  <Paragraphs>0</Paragraphs>
  <TotalTime>8</TotalTime>
  <ScaleCrop>false</ScaleCrop>
  <LinksUpToDate>false</LinksUpToDate>
  <CharactersWithSpaces>8098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Hữu Thiện</cp:lastModifiedBy>
  <dcterms:modified xsi:type="dcterms:W3CDTF">2026-10-01T08:16:03Z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eyJoZGlkIjoiYWE3ZTQwNDVkOWM1ZjZlMzgyMjYwMzA0ZmE2MjIyZTEiLCJ1c2VySWQiOiI4ODEzNjUxNTYxMTY4In0=</vt:lpwstr>
  </property>
  <property fmtid="{D5CDD505-2E9C-101B-9397-08002B2CF9AE}" pid="3" name="KSOProductBuildVer">
    <vt:lpwstr>1033-12.1.0.28485</vt:lpwstr>
  </property>
  <property fmtid="{D5CDD505-2E9C-101B-9397-08002B2CF9AE}" pid="4" name="ICV">
    <vt:lpwstr>02B120411E7C4271907AF3F0B4220773_12</vt:lpwstr>
  </property>
</Properties>
</file>