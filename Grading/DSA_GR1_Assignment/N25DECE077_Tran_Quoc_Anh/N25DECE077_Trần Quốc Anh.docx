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 w:val="0"/>
        </w:rPr>
      </w:pPr>
      <w:r>
        <w:rPr>
          <w:b/>
          <w:sz w:val="30"/>
        </w:rPr>
        <w:t>ASSIGNMENT &amp; EXAMINATION PAPER</w:t>
      </w:r>
      <w:r>
        <w:rPr>
          <w:b/>
          <w:sz w:val="30"/>
        </w:rPr>
        <w:br w:type="textWrapping"/>
      </w:r>
      <w:r>
        <w:rPr>
          <w:b/>
          <w:bCs w:val="0"/>
          <w:sz w:val="30"/>
        </w:rPr>
        <w:t>Topic Set 1 — Group 1: Linked Lists</w:t>
      </w:r>
    </w:p>
    <w:p>
      <w:pPr>
        <w:jc w:val="left"/>
        <w:rPr>
          <w:rFonts w:hint="default"/>
          <w:b/>
          <w:bCs w:val="0"/>
          <w:lang w:val="en-US"/>
        </w:rPr>
      </w:pPr>
      <w:r>
        <w:rPr>
          <w:rFonts w:hint="default"/>
          <w:b/>
          <w:bCs w:val="0"/>
          <w:lang w:val="en-US"/>
        </w:rPr>
        <w:t>Name: Trần Quốc Anh</w:t>
      </w:r>
    </w:p>
    <w:p>
      <w:pPr>
        <w:jc w:val="left"/>
        <w:rPr>
          <w:rFonts w:hint="default"/>
          <w:b/>
          <w:bCs w:val="0"/>
          <w:lang w:val="en-US"/>
        </w:rPr>
      </w:pPr>
      <w:r>
        <w:rPr>
          <w:rFonts w:hint="default"/>
          <w:b/>
          <w:bCs w:val="0"/>
          <w:lang w:val="en-US"/>
        </w:rPr>
        <w:t>Class: E25CQCE02-N</w:t>
      </w:r>
      <w:bookmarkStart w:id="0" w:name="_GoBack"/>
      <w:bookmarkEnd w:id="0"/>
    </w:p>
    <w:p>
      <w:pPr>
        <w:spacing w:before="140"/>
      </w:pPr>
      <w:r>
        <w:rPr>
          <w:b/>
          <w:sz w:val="24"/>
        </w:rPr>
        <w:t>Section 1 — Recall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Data Structure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Best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Average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Worst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Space</w:t>
            </w:r>
          </w:p>
        </w:tc>
        <w:tc>
          <w:tcPr>
            <w:tcW w:w="1461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>
            <w:pPr>
              <w:spacing w:after="0" w:line="240" w:lineRule="auto"/>
            </w:pPr>
            <w:r>
              <w:t>Singly Linked List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Insert Head / Delete Tail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O(N)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O(N)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Insert Head changes only head; Delete Tail requires traversal because there is no prev pointer.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>
            <w:pPr>
              <w:spacing w:after="0" w:line="240" w:lineRule="auto"/>
            </w:pPr>
            <w:r>
              <w:t>Doubly Linked List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Delete Given Node Pointer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Direct prev/next pointers allow constant-time pointer updates.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>
            <w:pPr>
              <w:spacing w:after="0" w:line="240" w:lineRule="auto"/>
            </w:pPr>
            <w:r>
              <w:t>Circular Linked List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Insert Head with TailPtr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head = tail-&gt;next, so insertion needs only constant pointer updates.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</w:tcPr>
          <w:p>
            <w:pPr>
              <w:spacing w:after="0" w:line="240" w:lineRule="auto"/>
            </w:pPr>
            <w:r>
              <w:t>Sorted Singly Linked List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Search &amp; Insert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O(N)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O(N)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O(1)</w:t>
            </w:r>
          </w:p>
        </w:tc>
        <w:tc>
          <w:tcPr>
            <w:tcW w:w="1461" w:type="dxa"/>
          </w:tcPr>
          <w:p>
            <w:pPr>
              <w:spacing w:after="0" w:line="240" w:lineRule="auto"/>
            </w:pPr>
            <w:r>
              <w:t>Best case is at the head; otherwise traverse to the correct sorted position.</w:t>
            </w:r>
          </w:p>
        </w:tc>
      </w:tr>
    </w:tbl>
    <w:p>
      <w:pPr>
        <w:spacing w:before="140"/>
      </w:pPr>
      <w:r>
        <w:rPr>
          <w:b/>
          <w:sz w:val="24"/>
        </w:rPr>
        <w:t>Section 3 — Find the Middle Node</w:t>
      </w:r>
    </w:p>
    <w:p>
      <w:pPr>
        <w:spacing w:after="60"/>
      </w:pPr>
      <w:r>
        <w:t>Time Complexity: O(N)</w:t>
      </w:r>
    </w:p>
    <w:p>
      <w:pPr>
        <w:spacing w:after="60"/>
      </w:pPr>
      <w:r>
        <w:t>Explanation: The fast pointer traverses the list at twice the speed of the slow pointer. To cover N elements, the loop only runs N/2 times. Dropping the constant factor, the time complexity is linear, O(N).</w:t>
      </w:r>
    </w:p>
    <w:p>
      <w:pPr>
        <w:spacing w:after="60"/>
      </w:pPr>
      <w:r>
        <w:t>Auxiliary Space Complexity: O(1)</w:t>
      </w:r>
    </w:p>
    <w:p>
      <w:pPr>
        <w:spacing w:after="60"/>
      </w:pPr>
      <w:r>
        <w:t>Explanation: The algorithm only uses two additional pointer variables (slow and fast). It does not allocate any new arrays or auxiliary data structures, thus requiring constant space.</w:t>
      </w:r>
    </w:p>
    <w:p>
      <w:pPr>
        <w:spacing w:after="60"/>
      </w:pPr>
    </w:p>
    <w:p>
      <w:pPr>
        <w:spacing w:before="140"/>
      </w:pPr>
      <w:r>
        <w:rPr>
          <w:b/>
          <w:sz w:val="24"/>
        </w:rPr>
        <w:t>Section 4 — Linear Search Comparison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2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Dataset / Structure</w:t>
            </w:r>
          </w:p>
        </w:tc>
        <w:tc>
          <w:tcPr>
            <w:tcW w:w="2045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Empirical</w:t>
            </w:r>
          </w:p>
        </w:tc>
        <w:tc>
          <w:tcPr>
            <w:tcW w:w="2045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Worst</w:t>
            </w:r>
          </w:p>
        </w:tc>
        <w:tc>
          <w:tcPr>
            <w:tcW w:w="2045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Theoretical Avg.</w:t>
            </w:r>
          </w:p>
        </w:tc>
        <w:tc>
          <w:tcPr>
            <w:tcW w:w="2045" w:type="dxa"/>
            <w:shd w:val="clear" w:color="auto" w:fill="D9EAF7"/>
          </w:tcPr>
          <w:p>
            <w:pPr>
              <w:spacing w:after="0" w:line="240" w:lineRule="auto"/>
            </w:pPr>
            <w:r>
              <w:rPr>
                <w:b/>
              </w:rPr>
              <w:t>Empirical/Theoretical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>
            <w:pPr>
              <w:spacing w:after="0" w:line="240" w:lineRule="auto"/>
            </w:pPr>
            <w:r>
              <w:t>10,000 Singly Linked List (Head)</w:t>
            </w:r>
          </w:p>
        </w:tc>
        <w:tc>
          <w:tcPr>
            <w:tcW w:w="2045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5,000.50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10,000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5,000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 xml:space="preserve"> 1.00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>
            <w:pPr>
              <w:spacing w:after="0" w:line="240" w:lineRule="auto"/>
            </w:pPr>
            <w:r>
              <w:t>10,000 Doubly Linked List (Head)</w:t>
            </w:r>
          </w:p>
        </w:tc>
        <w:tc>
          <w:tcPr>
            <w:tcW w:w="2045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5,000</w:t>
            </w:r>
            <w:r>
              <w:rPr>
                <w:rFonts w:hint="default"/>
                <w:lang w:val="en-US"/>
              </w:rPr>
              <w:t>.50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10,000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5,000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 xml:space="preserve"> 1.00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</w:tcPr>
          <w:p>
            <w:pPr>
              <w:spacing w:after="0" w:line="240" w:lineRule="auto"/>
            </w:pPr>
            <w:r>
              <w:t>10,000 Doubly Linked List (Bi-directional)</w:t>
            </w:r>
          </w:p>
        </w:tc>
        <w:tc>
          <w:tcPr>
            <w:tcW w:w="2045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2,500</w:t>
            </w:r>
            <w:r>
              <w:rPr>
                <w:rFonts w:hint="default"/>
                <w:lang w:val="en-US"/>
              </w:rPr>
              <w:t>.50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10,000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>2,500</w:t>
            </w:r>
          </w:p>
        </w:tc>
        <w:tc>
          <w:tcPr>
            <w:tcW w:w="2045" w:type="dxa"/>
          </w:tcPr>
          <w:p>
            <w:pPr>
              <w:spacing w:after="0" w:line="240" w:lineRule="auto"/>
            </w:pPr>
            <w:r>
              <w:t xml:space="preserve"> 1.00</w:t>
            </w:r>
          </w:p>
        </w:tc>
      </w:tr>
    </w:tbl>
    <w:p>
      <w:pPr>
        <w:spacing w:after="60"/>
      </w:pPr>
      <w:r>
        <w:t>Analysis: A singly linked list can only search forward, so its average search is about n/2. A doubly linked list searched from the head has the same average. With bidirectional traversal, the search can start from the closer end, reducing the average to about n/4. The worst case remains 10,000 traversals.</w:t>
      </w:r>
    </w:p>
    <w:p>
      <w:pPr>
        <w:spacing w:after="60"/>
      </w:pPr>
    </w:p>
    <w:p>
      <w:pPr>
        <w:spacing w:before="140"/>
      </w:pPr>
      <w:r>
        <w:rPr>
          <w:b/>
          <w:sz w:val="24"/>
        </w:rPr>
        <w:t>Section 5 — Music Player Playlist Design</w:t>
      </w:r>
    </w:p>
    <w:p>
      <w:pPr>
        <w:spacing w:after="60"/>
      </w:pPr>
      <w:r>
        <w:t>Proposed Data Structure: Circular Doubly Linked List.</w:t>
      </w:r>
    </w:p>
    <w:p>
      <w:pPr>
        <w:spacing w:after="60"/>
      </w:pPr>
      <w:r>
        <w:t>Each node stores track information plus prev and next pointers. The structure maintains head-&gt;prev = tail and tail-&gt;next = head.</w:t>
      </w:r>
    </w:p>
    <w:p>
      <w:pPr>
        <w:spacing w:after="60"/>
      </w:pPr>
      <w:r>
        <w:t>Why: A singly linked list has no prev pointer, so previousSong() is not O(1). A standard doubly linked list supports both directions but its ends terminate, so it does not naturally provide seamless infinite looping. A circular doubly linked list provides both O(1) backward/forward movement and continuous looping.</w:t>
      </w:r>
    </w:p>
    <w:p>
      <w:pPr>
        <w:spacing w:after="60"/>
      </w:pPr>
      <w:r>
        <w:t>Phase 1 — nextSong / previousSong:</w:t>
      </w:r>
    </w:p>
    <w:p>
      <w:pPr>
        <w:ind w:left="288"/>
      </w:pPr>
      <w:r>
        <w:rPr>
          <w:rFonts w:ascii="Courier New" w:hAnsi="Courier New"/>
          <w:sz w:val="17"/>
        </w:rPr>
        <w:t>void nextSong() { active = active-&gt;next; 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void previousSong() { active = active-&gt;prev; }</w:t>
      </w:r>
    </w:p>
    <w:p>
      <w:pPr>
        <w:spacing w:after="60"/>
      </w:pPr>
      <w:r>
        <w:t>Both operations are O(1) using the active pointer.</w:t>
      </w:r>
    </w:p>
    <w:p>
      <w:pPr>
        <w:spacing w:after="60"/>
      </w:pPr>
      <w:r>
        <w:t>Phase 2 — insertion and deletion at a known position:</w:t>
      </w:r>
    </w:p>
    <w:p>
      <w:pPr>
        <w:ind w:left="288"/>
      </w:pPr>
      <w:r>
        <w:rPr>
          <w:rFonts w:ascii="Courier New" w:hAnsi="Courier New"/>
          <w:sz w:val="17"/>
        </w:rPr>
        <w:t>newNode-&gt;prev = current;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newNode-&gt;next = current-&gt;next;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current-&gt;next-&gt;prev = newNode;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current-&gt;next = newNode;</w:t>
      </w:r>
    </w:p>
    <w:p>
      <w:pPr>
        <w:ind w:left="288"/>
      </w:pPr>
      <w:r>
        <w:rPr>
          <w:rFonts w:ascii="Courier New" w:hAnsi="Courier New"/>
          <w:sz w:val="17"/>
        </w:rPr>
        <w:t>node-&gt;prev-&gt;next = node-&gt;next;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node-&gt;next-&gt;prev = node-&gt;prev;</w:t>
      </w:r>
    </w:p>
    <w:p>
      <w:pPr>
        <w:spacing w:after="60"/>
      </w:pPr>
      <w:r>
        <w:t>Insertion and deletion are O(1) once the position/node is known. Repeat All is automatic because tail-&gt;next = head and head-&gt;prev = tail, giving A -&gt; B -&gt; C -&gt; A.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sz w:val="16"/>
      </w:rPr>
      <w:t>Linked Lists Assignment — Completed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21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Office_11.2.0.9937_F1E327BC-269C-435d-A152-05C5408002CA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2026-10-06T16:21:20Z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